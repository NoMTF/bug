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0F5A7">
      <w:pPr>
        <w:jc w:val="center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How to Pay a Pizza Shop Telephone Operator</w:t>
      </w:r>
    </w:p>
    <w:p w14:paraId="509C240C">
      <w:pPr>
        <w:spacing w:after="240"/>
        <w:jc w:val="center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Stage 1 Essential Mathematics — Topic 2: Earning and Spending</w:t>
      </w:r>
    </w:p>
    <w:p w14:paraId="7B1DDFB9">
      <w:pPr>
        <w:spacing w:before="240" w:after="8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Introduction</w:t>
      </w:r>
    </w:p>
    <w:p w14:paraId="197BD00C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This task is about a job at a pizza shop. The job is to take phone orders for the customer. The boss give me two way to get paid and I need to pick one. The first one is wage, where I get pay by the hour and a higher rate for overtime. The second one is piecework, where I get pay for every order I take. The boss give me the data from the last worker for four weeks, so I can work out which one pay me more money.</w:t>
      </w:r>
    </w:p>
    <w:p w14:paraId="1C60C4D6">
      <w:pPr>
        <w:spacing w:before="240" w:after="8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:u w:val="singl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Mathematical Calculation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</w:t>
      </w:r>
    </w:p>
    <w:p w14:paraId="19DAF1E1">
      <w:pPr>
        <w:spacing w:before="240" w:after="8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Part 1 — Week 1</w:t>
      </w:r>
    </w:p>
    <w:p w14:paraId="68A30339">
      <w:pPr>
        <w:spacing w:before="240" w:after="8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3BB853E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The information for Week 1:</w:t>
      </w:r>
    </w:p>
    <w:p w14:paraId="75D18C35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hours = 15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hours</w:t>
      </w:r>
      <w:r>
        <w:rPr>
          <w:rFonts w:hint="default" w:ascii="Blackadder ITC" w:hAnsi="Blackadder ITC" w:eastAsia="宋体" w:cs="Blackadder ITC"/>
          <w:b w:val="0"/>
          <w:bCs/>
          <w:color w:val="000000" w:themeColor="text1"/>
          <w:sz w:val="32"/>
          <w:szCs w:val="32"/>
          <w:highlight w:val="none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= 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Number of orders = 400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i/>
          <w:i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hourly rate = $15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Overtime rate = 2 </w:t>
      </w:r>
      <w:r>
        <w:rPr>
          <w:rFonts w:hint="default" w:ascii="Blackadder ITC" w:hAnsi="Blackadder ITC" w:eastAsia="宋体" w:cs="Blackadder ITC"/>
          <w:b w:val="0"/>
          <w:bCs/>
          <w:color w:val="000000" w:themeColor="text1"/>
          <w:sz w:val="32"/>
          <w:szCs w:val="32"/>
          <w:highlight w:val="none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x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(means double the standard rate)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Rate per order = $0.80</w:t>
      </w:r>
    </w:p>
    <w:p w14:paraId="7E6A3F11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Wage:</w:t>
      </w:r>
    </w:p>
    <w:p w14:paraId="17E856C9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pay = 15 × $15 = $225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:u w:val="singl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pay = 5 × $15 × 2 = $150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:u w:val="singl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 wage = $225 + $150 = $375</w:t>
      </w:r>
    </w:p>
    <w:p w14:paraId="38B7E9B3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Piecework:</w:t>
      </w:r>
    </w:p>
    <w:p w14:paraId="0FDBD39F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400 × $0.80 = $320</w:t>
      </w:r>
    </w:p>
    <w:p w14:paraId="0A080184">
      <w:pPr>
        <w:spacing w:after="120"/>
        <w:rPr>
          <w:rFonts w:hint="default" w:ascii="Blackadder ITC" w:hAnsi="Blackadder ITC" w:eastAsia="宋体" w:cs="Blackadder ITC"/>
          <w:b w:val="0"/>
          <w:bCs/>
          <w:color w:val="000000" w:themeColor="text1"/>
          <w:sz w:val="32"/>
          <w:szCs w:val="32"/>
          <w:highlight w:val="none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634E55A4">
      <w:pPr>
        <w:spacing w:before="200" w:after="8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Part 1 — Week 2</w:t>
      </w:r>
    </w:p>
    <w:p w14:paraId="0974D435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The information for Week 2:</w:t>
      </w:r>
    </w:p>
    <w:p w14:paraId="508B978F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hours = 15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hours = 3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Number of orders = 495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hourly rate = $15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rate = 2 (means double the standard rate)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Rate per order = $0.80</w:t>
      </w:r>
    </w:p>
    <w:p w14:paraId="741AB15B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Wage:</w:t>
      </w:r>
    </w:p>
    <w:p w14:paraId="417B1120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pay = 15 × $15 = $225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pay = 3 × $15 × 2 = $90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 wage = $225 + $90 = $315</w:t>
      </w:r>
    </w:p>
    <w:p w14:paraId="639C9DF3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Piecework:</w:t>
      </w:r>
    </w:p>
    <w:p w14:paraId="75B86FEE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495 × $0.80 = $396</w:t>
      </w:r>
    </w:p>
    <w:p w14:paraId="7FB9A343">
      <w:pPr>
        <w:spacing w:before="200" w:after="8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art 1 — Week 3</w:t>
      </w:r>
    </w:p>
    <w:p w14:paraId="341352BB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The information for Week 3:</w:t>
      </w:r>
    </w:p>
    <w:p w14:paraId="61F326A6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hours = 20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hours = 1.5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Number of orders = 530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hourly rate = $15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rate = 2 (means double the standard rate)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Rate per order = $0.80</w:t>
      </w:r>
    </w:p>
    <w:p w14:paraId="3150D7C3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Wage:</w:t>
      </w:r>
    </w:p>
    <w:p w14:paraId="44A3AD8A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pay = 20 × $15 = $300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pay = 1.5 × $15 × 2 = $45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 wage = $300 + $45 = $345</w:t>
      </w:r>
    </w:p>
    <w:p w14:paraId="70A67F91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Piecework:</w:t>
      </w:r>
    </w:p>
    <w:p w14:paraId="600AC089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530 × $0.80 = $424</w:t>
      </w:r>
    </w:p>
    <w:p w14:paraId="5EE41723">
      <w:pPr>
        <w:spacing w:before="200" w:after="8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Part 1 — Week 4</w:t>
      </w:r>
    </w:p>
    <w:p w14:paraId="4A496750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The information for Week 4:</w:t>
      </w:r>
    </w:p>
    <w:p w14:paraId="11475895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hours = 12.5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hours = 6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Number of orders = 481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hourly rate = $15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rate = 2 (means double the standard rate)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Rate per order = $0.80</w:t>
      </w:r>
    </w:p>
    <w:p w14:paraId="640733B6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Wage:</w:t>
      </w:r>
    </w:p>
    <w:p w14:paraId="77316D8B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Standard pay = 12.5 × $15 = $187.50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Overtime pay = 6 × $15 × 2 = $180</w:t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br w:type="textWrapping"/>
      </w: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Total wage = $187.50 + $180 = $367.50</w:t>
      </w:r>
    </w:p>
    <w:p w14:paraId="6A4803D3">
      <w:pPr>
        <w:spacing w:after="120"/>
        <w:rPr>
          <w:rFonts w:hint="default" w:ascii="Blackadder ITC" w:hAnsi="Blackadder ITC" w:eastAsia="宋体" w:cs="Blackadder ITC"/>
          <w:b w:val="0"/>
          <w:bCs/>
          <w:color w:val="000000" w:themeColor="text1"/>
          <w:sz w:val="32"/>
          <w:szCs w:val="32"/>
          <w:highlight w:val="none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Piecework:</w:t>
      </w:r>
    </w:p>
    <w:p w14:paraId="2DA6557F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481 × $0.80 = $384.80</w:t>
      </w:r>
    </w:p>
    <w:p w14:paraId="7DCFA563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72C2C63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141D4FD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19176644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2133"/>
        <w:gridCol w:w="1883"/>
        <w:gridCol w:w="2601"/>
        <w:gridCol w:w="2134"/>
      </w:tblGrid>
      <w:tr w14:paraId="7D59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980A4E4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Week</w:t>
            </w:r>
          </w:p>
        </w:tc>
        <w:tc>
          <w:tcPr>
            <w:tcW w:w="1881" w:type="dxa"/>
          </w:tcPr>
          <w:p w14:paraId="18F8D9EE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Std Hour pay</w:t>
            </w:r>
          </w:p>
        </w:tc>
        <w:tc>
          <w:tcPr>
            <w:tcW w:w="1881" w:type="dxa"/>
          </w:tcPr>
          <w:p w14:paraId="0E1068B2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Ovt Hour pay</w:t>
            </w:r>
          </w:p>
        </w:tc>
        <w:tc>
          <w:tcPr>
            <w:tcW w:w="1881" w:type="dxa"/>
          </w:tcPr>
          <w:p w14:paraId="14AD2CBA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Total wage</w:t>
            </w:r>
          </w:p>
        </w:tc>
        <w:tc>
          <w:tcPr>
            <w:tcW w:w="1881" w:type="dxa"/>
          </w:tcPr>
          <w:p w14:paraId="259FA5F0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Plcwook</w:t>
            </w:r>
          </w:p>
        </w:tc>
      </w:tr>
      <w:tr w14:paraId="7013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8CACC9F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1</w:t>
            </w:r>
          </w:p>
        </w:tc>
        <w:tc>
          <w:tcPr>
            <w:tcW w:w="1881" w:type="dxa"/>
          </w:tcPr>
          <w:p w14:paraId="67D3BD26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15*15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=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225</w:t>
            </w:r>
          </w:p>
        </w:tc>
        <w:tc>
          <w:tcPr>
            <w:tcW w:w="1881" w:type="dxa"/>
          </w:tcPr>
          <w:p w14:paraId="335EB2D0">
            <w:pP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2*5*15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=150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</w:p>
        </w:tc>
        <w:tc>
          <w:tcPr>
            <w:tcW w:w="1881" w:type="dxa"/>
          </w:tcPr>
          <w:p w14:paraId="6F2920F8">
            <w:pP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$150+$225</w:t>
            </w:r>
            <w: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=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375</w:t>
            </w:r>
          </w:p>
        </w:tc>
        <w:tc>
          <w:tcPr>
            <w:tcW w:w="1881" w:type="dxa"/>
          </w:tcPr>
          <w:p w14:paraId="40F0FD0D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400*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0.8=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320</w:t>
            </w:r>
          </w:p>
        </w:tc>
      </w:tr>
      <w:tr w14:paraId="7B36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60BAE81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2</w:t>
            </w:r>
          </w:p>
        </w:tc>
        <w:tc>
          <w:tcPr>
            <w:tcW w:w="1881" w:type="dxa"/>
          </w:tcPr>
          <w:p w14:paraId="33504124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15*15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=225$</w:t>
            </w:r>
          </w:p>
        </w:tc>
        <w:tc>
          <w:tcPr>
            <w:tcW w:w="1881" w:type="dxa"/>
          </w:tcPr>
          <w:p w14:paraId="1E58EFD9">
            <w:pP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2*3*15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=90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</w:p>
        </w:tc>
        <w:tc>
          <w:tcPr>
            <w:tcW w:w="1881" w:type="dxa"/>
          </w:tcPr>
          <w:p w14:paraId="6BAB06F4">
            <w:pP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90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+225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=315$</w:t>
            </w:r>
          </w:p>
        </w:tc>
        <w:tc>
          <w:tcPr>
            <w:tcW w:w="1881" w:type="dxa"/>
          </w:tcPr>
          <w:p w14:paraId="4FDB5D0B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495*0.8$=396$</w:t>
            </w:r>
          </w:p>
        </w:tc>
      </w:tr>
      <w:tr w14:paraId="534A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8CAE0DE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3</w:t>
            </w:r>
          </w:p>
        </w:tc>
        <w:tc>
          <w:tcPr>
            <w:tcW w:w="1881" w:type="dxa"/>
          </w:tcPr>
          <w:p w14:paraId="54F0E5A4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20*15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=300$</w:t>
            </w:r>
          </w:p>
        </w:tc>
        <w:tc>
          <w:tcPr>
            <w:tcW w:w="1881" w:type="dxa"/>
          </w:tcPr>
          <w:p w14:paraId="60B5B926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2*1.5*15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=$45</w:t>
            </w:r>
          </w:p>
        </w:tc>
        <w:tc>
          <w:tcPr>
            <w:tcW w:w="1881" w:type="dxa"/>
          </w:tcPr>
          <w:p w14:paraId="741A3738">
            <w:pP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45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+300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=345$</w:t>
            </w:r>
          </w:p>
        </w:tc>
        <w:tc>
          <w:tcPr>
            <w:tcW w:w="1881" w:type="dxa"/>
          </w:tcPr>
          <w:p w14:paraId="40C297E5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530*0.8$=424$</w:t>
            </w:r>
          </w:p>
        </w:tc>
      </w:tr>
      <w:tr w14:paraId="7520B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11A0D3F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4</w:t>
            </w:r>
          </w:p>
        </w:tc>
        <w:tc>
          <w:tcPr>
            <w:tcW w:w="1881" w:type="dxa"/>
          </w:tcPr>
          <w:p w14:paraId="63F504B7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12.5*15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=187.5$</w:t>
            </w:r>
          </w:p>
        </w:tc>
        <w:tc>
          <w:tcPr>
            <w:tcW w:w="1881" w:type="dxa"/>
          </w:tcPr>
          <w:p w14:paraId="3EBDD08F">
            <w:pP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2*6*15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=180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</w:p>
        </w:tc>
        <w:tc>
          <w:tcPr>
            <w:tcW w:w="1881" w:type="dxa"/>
          </w:tcPr>
          <w:p w14:paraId="611B4E62">
            <w:pP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180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+187.5</w:t>
            </w:r>
            <w:r>
              <w:rPr>
                <w:rFonts w:hint="eastAsia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$</w:t>
            </w:r>
            <w:r>
              <w:rPr>
                <w:rFonts w:hint="default" w:ascii="Arial" w:hAnsi="Arial" w:eastAsia="宋体" w:cs="Arial"/>
                <w:b/>
                <w:bCs w:val="0"/>
                <w:sz w:val="32"/>
                <w:szCs w:val="32"/>
                <w:lang w:val="en-US" w:eastAsia="zh-CN"/>
              </w:rPr>
              <w:t>=367.5$</w:t>
            </w:r>
          </w:p>
        </w:tc>
        <w:tc>
          <w:tcPr>
            <w:tcW w:w="1881" w:type="dxa"/>
          </w:tcPr>
          <w:p w14:paraId="4BFBD61F">
            <w:pP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</w:pPr>
            <w:r>
              <w:rPr>
                <w:rFonts w:hint="default" w:ascii="Arial" w:hAnsi="Arial" w:cs="Arial"/>
                <w:b/>
                <w:bCs w:val="0"/>
                <w:sz w:val="32"/>
                <w:szCs w:val="32"/>
              </w:rPr>
              <w:t>481*0.8$=384.8$</w:t>
            </w:r>
          </w:p>
        </w:tc>
      </w:tr>
    </w:tbl>
    <w:p w14:paraId="68901C61">
      <w:pPr>
        <w:spacing w:after="120"/>
        <w:rPr>
          <w:rFonts w:hint="default" w:ascii="Blackadder ITC" w:hAnsi="Blackadder ITC" w:cs="Blackadder ITC"/>
          <w:b w:val="0"/>
          <w:bCs/>
          <w:color w:val="000000" w:themeColor="text1"/>
          <w:sz w:val="32"/>
          <w:szCs w:val="32"/>
          <w:highlight w:val="none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098CA2C8">
      <w:pPr>
        <w:spacing w:after="120"/>
        <w:rPr>
          <w:rFonts w:hint="default" w:ascii="Blackadder ITC" w:hAnsi="Blackadder ITC" w:eastAsia="宋体" w:cs="Blackadder ITC"/>
          <w:b w:val="0"/>
          <w:bCs/>
          <w:color w:val="000000" w:themeColor="text1"/>
          <w:sz w:val="32"/>
          <w:szCs w:val="32"/>
          <w:highlight w:val="none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eastAsia" w:ascii="Blackadder ITC" w:hAnsi="Blackadder ITC" w:eastAsia="宋体" w:cs="Blackadder ITC"/>
          <w:b w:val="0"/>
          <w:bCs/>
          <w:color w:val="000000" w:themeColor="text1"/>
          <w:sz w:val="32"/>
          <w:szCs w:val="32"/>
          <w:highlight w:val="none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PART 2</w:t>
      </w:r>
      <w:bookmarkStart w:id="0" w:name="_GoBack"/>
      <w:bookmarkEnd w:id="0"/>
    </w:p>
    <w:p>
      <w:r>
        <w:rPr>
          <w:sz w:val="22"/>
        </w:rPr>
        <w:t>(i) I make a spreadsheet with the headings the teacher give and fill in the data for Weeks 1 to 4. The Standard hourly rate is $15, the Overtime rate is 2 (means double) and the Rate per order is $0.80.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Week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Standard hours worked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Overtime hours worked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Number of orders taken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Standard hourly rate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Overtime rate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Rate per order taken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Weekly wage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Weekly piecework payment</w:t>
            </w:r>
          </w:p>
        </w:tc>
      </w:tr>
      <w:tr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$15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$0.80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$375.00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$320.00</w:t>
            </w:r>
          </w:p>
        </w:tc>
      </w:tr>
      <w:tr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495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$15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$0.80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$315.00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$396.00</w:t>
            </w:r>
          </w:p>
        </w:tc>
      </w:tr>
      <w:tr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1.5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530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$15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$0.80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$345.00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$424.00</w:t>
            </w:r>
          </w:p>
        </w:tc>
      </w:tr>
      <w:tr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12.5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481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$15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$0.80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$367.50</w:t>
            </w:r>
          </w:p>
        </w:tc>
        <w:tc>
          <w:tcPr>
            <w:tcW w:type="dxa" w:w="104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20"/>
              </w:rPr>
              <w:t>$384.80</w:t>
            </w:r>
          </w:p>
        </w:tc>
      </w:tr>
    </w:tbl>
    <w:p/>
    <w:p>
      <w:r>
        <w:rPr>
          <w:sz w:val="22"/>
        </w:rPr>
        <w:t>(ii) Using the spreadsheet formulae, the wage and piecework payment for each week, and the totals over the 4 weeks are calculated below. In the spreadsheet I put Week 1 in row 4, so the cell letters are B4 to I4.</w:t>
      </w:r>
    </w:p>
    <w:p>
      <w:r>
        <w:rPr>
          <w:sz w:val="22"/>
        </w:rPr>
        <w:t>Wage for each week</w:t>
      </w:r>
    </w:p>
    <w:p>
      <w:r>
        <w:rPr>
          <w:sz w:val="22"/>
        </w:rPr>
        <w:t>Formula:  Weekly wage = Standard hours × Standard rate + Overtime hours × Standard rate × Overtime rate</w:t>
      </w:r>
    </w:p>
    <w:p>
      <w:r>
        <w:rPr>
          <w:sz w:val="22"/>
        </w:rPr>
        <w:t>In Excel:  =B4*E4 + C4*E4*F4   (then fill down for Weeks 2 to 4)</w:t>
      </w:r>
    </w:p>
    <w:p>
      <w:r>
        <w:rPr>
          <w:sz w:val="22"/>
        </w:rPr>
        <w:t>Week 1:  15 × 15 + 5 × 15 × 2 = 225 + 150 = $375.00</w:t>
      </w:r>
    </w:p>
    <w:p>
      <w:r>
        <w:rPr>
          <w:sz w:val="22"/>
        </w:rPr>
        <w:t>Week 2:  15 × 15 + 3 × 15 × 2 = 225 + 90 = $315.00</w:t>
      </w:r>
    </w:p>
    <w:p>
      <w:r>
        <w:rPr>
          <w:sz w:val="22"/>
        </w:rPr>
        <w:t>Week 3:  20 × 15 + 1.5 × 15 × 2 = 300 + 45 = $345.00</w:t>
      </w:r>
    </w:p>
    <w:p>
      <w:r>
        <w:rPr>
          <w:sz w:val="22"/>
        </w:rPr>
        <w:t>Week 4:  12.5 × 15 + 6 × 15 × 2 = 187.50 + 180 = $367.50</w:t>
      </w:r>
    </w:p>
    <w:p/>
    <w:p>
      <w:r>
        <w:rPr>
          <w:sz w:val="22"/>
        </w:rPr>
        <w:t>Piecework payment for each week</w:t>
      </w:r>
    </w:p>
    <w:p>
      <w:r>
        <w:rPr>
          <w:sz w:val="22"/>
        </w:rPr>
        <w:t>Formula:  Weekly piecework payment = Number of orders × Rate per order</w:t>
      </w:r>
    </w:p>
    <w:p>
      <w:r>
        <w:rPr>
          <w:sz w:val="22"/>
        </w:rPr>
        <w:t>In Excel:  =D4*G4   (then fill down for Weeks 2 to 4)</w:t>
      </w:r>
    </w:p>
    <w:p>
      <w:r>
        <w:rPr>
          <w:sz w:val="22"/>
        </w:rPr>
        <w:t>Week 1:  400 × 0.80 = $320.00</w:t>
      </w:r>
    </w:p>
    <w:p>
      <w:r>
        <w:rPr>
          <w:sz w:val="22"/>
        </w:rPr>
        <w:t>Week 2:  495 × 0.80 = $396.00</w:t>
      </w:r>
    </w:p>
    <w:p>
      <w:r>
        <w:rPr>
          <w:sz w:val="22"/>
        </w:rPr>
        <w:t>Week 3:  530 × 0.80 = $424.00</w:t>
      </w:r>
    </w:p>
    <w:p>
      <w:r>
        <w:rPr>
          <w:sz w:val="22"/>
        </w:rPr>
        <w:t>Week 4:  481 × 0.80 = $384.80</w:t>
      </w:r>
    </w:p>
    <w:p/>
    <w:p>
      <w:r>
        <w:rPr>
          <w:sz w:val="22"/>
        </w:rPr>
        <w:t>Total wage over the 4 weeks</w:t>
      </w:r>
    </w:p>
    <w:p>
      <w:r>
        <w:rPr>
          <w:sz w:val="22"/>
        </w:rPr>
        <w:t>Formula:  =SUM(H4:H7)</w:t>
      </w:r>
    </w:p>
    <w:p>
      <w:r>
        <w:rPr>
          <w:sz w:val="22"/>
        </w:rPr>
        <w:t>Total wage = $375.00 + $315.00 + $345.00 + $367.50 = $1,402.50</w:t>
      </w:r>
    </w:p>
    <w:p/>
    <w:p>
      <w:r>
        <w:rPr>
          <w:sz w:val="22"/>
        </w:rPr>
        <w:t>Total piecework payment over the 4 weeks</w:t>
      </w:r>
    </w:p>
    <w:p>
      <w:r>
        <w:rPr>
          <w:sz w:val="22"/>
        </w:rPr>
        <w:t>Formula:  =SUM(I4:I7)</w:t>
      </w:r>
    </w:p>
    <w:p>
      <w:r>
        <w:rPr>
          <w:sz w:val="22"/>
        </w:rPr>
        <w:t>Total piecework = $320.00 + $396.00 + $424.00 + $384.80 = $1,524.80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C6A97"/>
    <w:rsid w:val="49790766"/>
    <w:rsid w:val="4DB471EB"/>
    <w:rsid w:val="6CA86ED0"/>
    <w:rsid w:val="7640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442</Words>
  <Characters>1754</Characters>
  <Lines>0</Lines>
  <Paragraphs>0</Paragraphs>
  <TotalTime>1266</TotalTime>
  <ScaleCrop>false</ScaleCrop>
  <LinksUpToDate>false</LinksUpToDate>
  <CharactersWithSpaces>2110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wen O</cp:lastModifiedBy>
  <dcterms:modified xsi:type="dcterms:W3CDTF">2026-05-21T04:59:27Z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eyJoZGlkIjoiMzEwNTM5NzYwMDRjMzkwZTVkZjY2ODkwMGIxNGU0OTUiLCJ1c2VySWQiOiI4ODEzOTAxNjczODM5In0=</vt:lpwstr>
  </property>
  <property fmtid="{D5CDD505-2E9C-101B-9397-08002B2CF9AE}" pid="3" name="KSOProductBuildVer">
    <vt:lpwstr>1033-12.1.0.26372</vt:lpwstr>
  </property>
  <property fmtid="{D5CDD505-2E9C-101B-9397-08002B2CF9AE}" pid="4" name="ICV">
    <vt:lpwstr>883DB7F9F75C48E38572CD01EFB592FA_13</vt:lpwstr>
  </property>
</Properties>
</file>